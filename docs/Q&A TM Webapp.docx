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54850">
      <w:pPr>
        <w:pStyle w:val="36"/>
        <w:rPr>
          <w:rFonts w:hint="default" w:ascii="Times New Roman" w:hAnsi="Times New Roman" w:cs="Times New Roman"/>
          <w:color w:val="000000" w:themeColor="text1"/>
          <w:sz w:val="44"/>
          <w:szCs w:val="56"/>
          <w14:textFill>
            <w14:solidFill>
              <w14:schemeClr w14:val="tx1"/>
            </w14:solidFill>
          </w14:textFill>
        </w:rPr>
      </w:pPr>
      <w:r>
        <w:rPr>
          <w:rFonts w:hint="default" w:ascii="Times New Roman" w:hAnsi="Times New Roman" w:cs="Times New Roman"/>
          <w:color w:val="000000" w:themeColor="text1"/>
          <w:sz w:val="44"/>
          <w:szCs w:val="56"/>
          <w14:textFill>
            <w14:solidFill>
              <w14:schemeClr w14:val="tx1"/>
            </w14:solidFill>
          </w14:textFill>
        </w:rPr>
        <w:t>Bộ câu hỏi xác nhận yêu cầu Admin Web và ứng dụng nhân viên</w:t>
      </w:r>
    </w:p>
    <w:p w14:paraId="50F5BFE8">
      <w:pP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Dùng bản demo hiện tại để cùng khách hàng xác nhận dữ liệu, quyền hạn, quy tắc xử lý và trải nghiệm cần có. Ghi câu trả lời ngay dưới từng câu hỏi; điều chưa thống nhất cần ghi rõ người xác nhận và thời hạn phản hồi. Một đề xuất tính năng mới chỉ được đưa vào phạm vi phát triển sau khi được ưu tiên và phê duyệt.</w:t>
      </w:r>
    </w:p>
    <w:p w14:paraId="2AC6CFFB">
      <w:pP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Ngày làm việc: ____________________    Đơn vị tham gia: ____________________</w:t>
      </w:r>
    </w:p>
    <w:p w14:paraId="646B2228">
      <w:pP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Người xác nhận nghiệp vụ: ____________________    Người ghi nhận: ____________________</w:t>
      </w:r>
    </w:p>
    <w:p w14:paraId="4A6B77AE">
      <w:pP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Cách dùng: đi qua một tình huống thật trên bản demo trước, rồi ghi quy trình hiện tại, quyết định mong muốn và ví dụ minh họa. Dùng dữ liệu mẫu hoặc dữ liệu đã ẩn danh; không ghi mật khẩu hay thông tin nhân viên thật vào phiếu.</w:t>
      </w:r>
    </w:p>
    <w:p w14:paraId="20418490">
      <w:pPr>
        <w:pStyle w:val="2"/>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Phần 1 Admin Web</w:t>
      </w:r>
    </w:p>
    <w:p w14:paraId="0E648A2D">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Cơ cấu tổ chức và dữ liệu nhân viên</w:t>
      </w:r>
    </w:p>
    <w:p w14:paraId="38D8FB69">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W01  </w:t>
      </w:r>
      <w:r>
        <w:rPr>
          <w:rFonts w:hint="default" w:ascii="Times New Roman" w:hAnsi="Times New Roman" w:cs="Times New Roman"/>
          <w:color w:val="000000" w:themeColor="text1"/>
          <w:sz w:val="21"/>
          <w:szCs w:val="24"/>
          <w14:textFill>
            <w14:solidFill>
              <w14:schemeClr w14:val="tx1"/>
            </w14:solidFill>
          </w14:textFill>
        </w:rPr>
        <w:t>Danh sách phòng ban, bộ phận và nhóm nhân viên hiện nay là gì? Có đơn vị nào dự kiến tách, gộp hoặc đổi tên trong 12 tháng tới?</w:t>
      </w:r>
    </w:p>
    <w:p w14:paraId="61EFF22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DA7D2C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W02  </w:t>
      </w:r>
      <w:r>
        <w:rPr>
          <w:rFonts w:hint="default" w:ascii="Times New Roman" w:hAnsi="Times New Roman" w:cs="Times New Roman"/>
          <w:color w:val="000000" w:themeColor="text1"/>
          <w:sz w:val="21"/>
          <w:szCs w:val="24"/>
          <w14:textFill>
            <w14:solidFill>
              <w14:schemeClr w14:val="tx1"/>
            </w14:solidFill>
          </w14:textFill>
        </w:rPr>
        <w:t>Doanh nghiệp phân biệt nhân viên văn phòng, kỹ thuật và các nhóm khác bằng tiêu chí nào? Một người có thể thuộc nhiều nhóm hoặc nhiều phòng ban không?</w:t>
      </w:r>
    </w:p>
    <w:p w14:paraId="1914CB3E">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21E503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W03  </w:t>
      </w:r>
      <w:r>
        <w:rPr>
          <w:rFonts w:hint="default" w:ascii="Times New Roman" w:hAnsi="Times New Roman" w:cs="Times New Roman"/>
          <w:color w:val="000000" w:themeColor="text1"/>
          <w:sz w:val="21"/>
          <w:szCs w:val="24"/>
          <w14:textFill>
            <w14:solidFill>
              <w14:schemeClr w14:val="tx1"/>
            </w14:solidFill>
          </w14:textFill>
        </w:rPr>
        <w:t>Mỗi nhân viên cần lưu những trường nào: mã nhân viên, họ tên, phòng ban, chức vụ, quản lý trực tiếp, ngày vào làm, trạng thái làm việc và thông tin liên hệ?</w:t>
      </w:r>
    </w:p>
    <w:p w14:paraId="13B2AF2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E56A0B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W04  </w:t>
      </w:r>
      <w:r>
        <w:rPr>
          <w:rFonts w:hint="default" w:ascii="Times New Roman" w:hAnsi="Times New Roman" w:cs="Times New Roman"/>
          <w:color w:val="000000" w:themeColor="text1"/>
          <w:sz w:val="21"/>
          <w:szCs w:val="24"/>
          <w14:textFill>
            <w14:solidFill>
              <w14:schemeClr w14:val="tx1"/>
            </w14:solidFill>
          </w14:textFill>
        </w:rPr>
        <w:t>Mã nhân viên do ai cấp? Có cần giữ nguyên mã từ file hoặc hệ thống đang dùng không? Trường nào là bắt buộc và trường nào chỉ Admin được xem?</w:t>
      </w:r>
    </w:p>
    <w:p w14:paraId="1429BEA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bookmarkStart w:id="0" w:name="_GoBack"/>
      <w:bookmarkEnd w:id="0"/>
    </w:p>
    <w:p w14:paraId="0F6C5C9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W05  </w:t>
      </w:r>
      <w:r>
        <w:rPr>
          <w:rFonts w:hint="default" w:ascii="Times New Roman" w:hAnsi="Times New Roman" w:cs="Times New Roman"/>
          <w:color w:val="000000" w:themeColor="text1"/>
          <w:sz w:val="21"/>
          <w:szCs w:val="24"/>
          <w14:textFill>
            <w14:solidFill>
              <w14:schemeClr w14:val="tx1"/>
            </w14:solidFill>
          </w14:textFill>
        </w:rPr>
        <w:t>Khi nhân viên chuyển phòng, đổi quản lý, nghỉ việc hoặc quay lại làm việc, lịch sử và quyền truy cập cần xử lý ra sao?</w:t>
      </w:r>
    </w:p>
    <w:p w14:paraId="630A89E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A1EA029">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W06  </w:t>
      </w:r>
      <w:r>
        <w:rPr>
          <w:rFonts w:hint="default" w:ascii="Times New Roman" w:hAnsi="Times New Roman" w:cs="Times New Roman"/>
          <w:color w:val="000000" w:themeColor="text1"/>
          <w:sz w:val="21"/>
          <w:szCs w:val="24"/>
          <w14:textFill>
            <w14:solidFill>
              <w14:schemeClr w14:val="tx1"/>
            </w14:solidFill>
          </w14:textFill>
        </w:rPr>
        <w:t>Nguồn dữ liệu nhân sự hiện tại ở đâu? Ai chịu trách nhiệm xác nhận danh sách trước khi nhập vào hệ thống?</w:t>
      </w:r>
    </w:p>
    <w:p w14:paraId="4C03680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2F422E4">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Tài khoản và phân quyền</w:t>
      </w:r>
    </w:p>
    <w:p w14:paraId="437A179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W07  </w:t>
      </w:r>
      <w:r>
        <w:rPr>
          <w:rFonts w:hint="default" w:ascii="Times New Roman" w:hAnsi="Times New Roman" w:cs="Times New Roman"/>
          <w:color w:val="000000" w:themeColor="text1"/>
          <w:sz w:val="21"/>
          <w:szCs w:val="24"/>
          <w14:textFill>
            <w14:solidFill>
              <w14:schemeClr w14:val="tx1"/>
            </w14:solidFill>
          </w14:textFill>
        </w:rPr>
        <w:t>Những vai trò thực tế nào cần dùng Admin Web? Ai được tạo tài khoản, khóa tài khoản và đặt lại mật khẩu?</w:t>
      </w:r>
    </w:p>
    <w:p w14:paraId="773B0F0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FB3595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W08  </w:t>
      </w:r>
      <w:r>
        <w:rPr>
          <w:rFonts w:hint="default" w:ascii="Times New Roman" w:hAnsi="Times New Roman" w:cs="Times New Roman"/>
          <w:color w:val="000000" w:themeColor="text1"/>
          <w:sz w:val="21"/>
          <w:szCs w:val="24"/>
          <w14:textFill>
            <w14:solidFill>
              <w14:schemeClr w14:val="tx1"/>
            </w14:solidFill>
          </w14:textFill>
        </w:rPr>
        <w:t>Với từng vai trò, ai được xem, tạo, sửa, duyệt và xuất dữ liệu ở các module nhân viên, lịch làm việc, chấm công, công tác, nghỉ phép, thông báo và báo cáo?</w:t>
      </w:r>
    </w:p>
    <w:p w14:paraId="2785D8F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716539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W09  </w:t>
      </w:r>
      <w:r>
        <w:rPr>
          <w:rFonts w:hint="default" w:ascii="Times New Roman" w:hAnsi="Times New Roman" w:cs="Times New Roman"/>
          <w:color w:val="000000" w:themeColor="text1"/>
          <w:sz w:val="21"/>
          <w:szCs w:val="24"/>
          <w14:textFill>
            <w14:solidFill>
              <w14:schemeClr w14:val="tx1"/>
            </w14:solidFill>
          </w14:textFill>
        </w:rPr>
        <w:t>Quản lý được xem toàn chi nhánh hay chỉ nhân viên thuộc phạm vi mình phụ trách? Có tình huống một người kiêm nhiều vai trò không?</w:t>
      </w:r>
    </w:p>
    <w:p w14:paraId="3E6655D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E4D6F4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W10  </w:t>
      </w:r>
      <w:r>
        <w:rPr>
          <w:rFonts w:hint="default" w:ascii="Times New Roman" w:hAnsi="Times New Roman" w:cs="Times New Roman"/>
          <w:color w:val="000000" w:themeColor="text1"/>
          <w:sz w:val="21"/>
          <w:szCs w:val="24"/>
          <w14:textFill>
            <w14:solidFill>
              <w14:schemeClr w14:val="tx1"/>
            </w14:solidFill>
          </w14:textFill>
        </w:rPr>
        <w:t>Ai được sửa dữ liệu chấm công? Cần bắt buộc lý do, chứng cứ và người duyệt trước khi thay đổi có hiệu lực không?</w:t>
      </w:r>
    </w:p>
    <w:p w14:paraId="4C9A2424">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E6A4B1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W11  </w:t>
      </w:r>
      <w:r>
        <w:rPr>
          <w:rFonts w:hint="default" w:ascii="Times New Roman" w:hAnsi="Times New Roman" w:cs="Times New Roman"/>
          <w:color w:val="000000" w:themeColor="text1"/>
          <w:sz w:val="21"/>
          <w:szCs w:val="24"/>
          <w14:textFill>
            <w14:solidFill>
              <w14:schemeClr w14:val="tx1"/>
            </w14:solidFill>
          </w14:textFill>
        </w:rPr>
        <w:t>Có yêu cầu đăng nhập một lần, xác thực hai bước, giới hạn thời gian phiên hoặc quy trình thu hồi quyền khi nghỉ việc không?</w:t>
      </w:r>
    </w:p>
    <w:p w14:paraId="50BB322D">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EA41468">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Lịch làm việc và vị trí văn phòng</w:t>
      </w:r>
    </w:p>
    <w:p w14:paraId="38103669">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W12  </w:t>
      </w:r>
      <w:r>
        <w:rPr>
          <w:rFonts w:hint="default" w:ascii="Times New Roman" w:hAnsi="Times New Roman" w:cs="Times New Roman"/>
          <w:color w:val="000000" w:themeColor="text1"/>
          <w:sz w:val="21"/>
          <w:szCs w:val="24"/>
          <w14:textFill>
            <w14:solidFill>
              <w14:schemeClr w14:val="tx1"/>
            </w14:solidFill>
          </w14:textFill>
        </w:rPr>
        <w:t>Có những ca, khung giờ, ngày làm việc và ngày nghỉ cố định nào? Lịch có khác theo phòng ban, loại nhân viên hoặc từng cá nhân không?</w:t>
      </w:r>
    </w:p>
    <w:p w14:paraId="63D4FA3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31672C7">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W13  </w:t>
      </w:r>
      <w:r>
        <w:rPr>
          <w:rFonts w:hint="default" w:ascii="Times New Roman" w:hAnsi="Times New Roman" w:cs="Times New Roman"/>
          <w:color w:val="000000" w:themeColor="text1"/>
          <w:sz w:val="21"/>
          <w:szCs w:val="24"/>
          <w14:textFill>
            <w14:solidFill>
              <w14:schemeClr w14:val="tx1"/>
            </w14:solidFill>
          </w14:textFill>
        </w:rPr>
        <w:t>Ai lập và thay đổi lịch? Lịch thay đổi có hiệu lực từ ngày nào, có cần thông báo và lưu lịch sử thay đổi không?</w:t>
      </w:r>
    </w:p>
    <w:p w14:paraId="242AD7FD">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F017C2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W14  </w:t>
      </w:r>
      <w:r>
        <w:rPr>
          <w:rFonts w:hint="default" w:ascii="Times New Roman" w:hAnsi="Times New Roman" w:cs="Times New Roman"/>
          <w:color w:val="000000" w:themeColor="text1"/>
          <w:sz w:val="21"/>
          <w:szCs w:val="24"/>
          <w14:textFill>
            <w14:solidFill>
              <w14:schemeClr w14:val="tx1"/>
            </w14:solidFill>
          </w14:textFill>
        </w:rPr>
        <w:t>Hệ thống cần xử lý ca qua ngày, làm nửa ngày, làm cuối tuần, ngày lễ hoặc làm thêm giờ ở mức ghi nhận nào? Có quy tắc nào chưa muốn tự động hóa?</w:t>
      </w:r>
    </w:p>
    <w:p w14:paraId="7AB4CA54">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B67920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W15  </w:t>
      </w:r>
      <w:r>
        <w:rPr>
          <w:rFonts w:hint="default" w:ascii="Times New Roman" w:hAnsi="Times New Roman" w:cs="Times New Roman"/>
          <w:color w:val="000000" w:themeColor="text1"/>
          <w:sz w:val="21"/>
          <w:szCs w:val="24"/>
          <w14:textFill>
            <w14:solidFill>
              <w14:schemeClr w14:val="tx1"/>
            </w14:solidFill>
          </w14:textFill>
        </w:rPr>
        <w:t>Có bao nhiêu địa điểm văn phòng được phép chấm công? Với mỗi nơi, ai cung cấp tọa độ, bán kính và ngưỡng sai số GPS?</w:t>
      </w:r>
    </w:p>
    <w:p w14:paraId="3CAC872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458E2F7">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W16  </w:t>
      </w:r>
      <w:r>
        <w:rPr>
          <w:rFonts w:hint="default" w:ascii="Times New Roman" w:hAnsi="Times New Roman" w:cs="Times New Roman"/>
          <w:color w:val="000000" w:themeColor="text1"/>
          <w:sz w:val="21"/>
          <w:szCs w:val="24"/>
          <w14:textFill>
            <w14:solidFill>
              <w14:schemeClr w14:val="tx1"/>
            </w14:solidFill>
          </w14:textFill>
        </w:rPr>
        <w:t>Nhân viên được check-in sớm hoặc muộn bao nhiêu phút? Thế nào là đi muộn, về sớm và trường hợp được miễn cảnh báo?</w:t>
      </w:r>
    </w:p>
    <w:p w14:paraId="39962B1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409EA4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W17  </w:t>
      </w:r>
      <w:r>
        <w:rPr>
          <w:rFonts w:hint="default" w:ascii="Times New Roman" w:hAnsi="Times New Roman" w:cs="Times New Roman"/>
          <w:color w:val="000000" w:themeColor="text1"/>
          <w:sz w:val="21"/>
          <w:szCs w:val="24"/>
          <w14:textFill>
            <w14:solidFill>
              <w14:schemeClr w14:val="tx1"/>
            </w14:solidFill>
          </w14:textFill>
        </w:rPr>
        <w:t>Nếu GPS trong tòa nhà yếu hoặc nhân viên đứng ngoài vùng geofence nhưng thực sự có mặt, quy trình xác minh và xử lý là gì?</w:t>
      </w:r>
    </w:p>
    <w:p w14:paraId="254D667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B00DD29">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Chấm công và điều chỉnh công</w:t>
      </w:r>
    </w:p>
    <w:p w14:paraId="3121A0C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W18  </w:t>
      </w:r>
      <w:r>
        <w:rPr>
          <w:rFonts w:hint="default" w:ascii="Times New Roman" w:hAnsi="Times New Roman" w:cs="Times New Roman"/>
          <w:color w:val="000000" w:themeColor="text1"/>
          <w:sz w:val="21"/>
          <w:szCs w:val="24"/>
          <w14:textFill>
            <w14:solidFill>
              <w14:schemeClr w14:val="tx1"/>
            </w14:solidFill>
          </w14:textFill>
        </w:rPr>
        <w:t>Admin cần thấy những trạng thái nào trong ngày? Trạng thái nào chỉ là cảnh báo cần xem lại, trạng thái nào chặn đối soát?</w:t>
      </w:r>
    </w:p>
    <w:p w14:paraId="0CD22CF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FC79CB0">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W19  </w:t>
      </w:r>
      <w:r>
        <w:rPr>
          <w:rFonts w:hint="default" w:ascii="Times New Roman" w:hAnsi="Times New Roman" w:cs="Times New Roman"/>
          <w:color w:val="000000" w:themeColor="text1"/>
          <w:sz w:val="21"/>
          <w:szCs w:val="24"/>
          <w14:textFill>
            <w14:solidFill>
              <w14:schemeClr w14:val="tx1"/>
            </w14:solidFill>
          </w14:textFill>
        </w:rPr>
        <w:t>Check-in hoặc check-out lặp, quên check-out, thiếu cả hai sự kiện, chấm công nhầm ngày và dùng thiết bị sai giờ được xử lý như thế nào?</w:t>
      </w:r>
    </w:p>
    <w:p w14:paraId="22E7EB2F">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E63E2B2">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W20  </w:t>
      </w:r>
      <w:r>
        <w:rPr>
          <w:rFonts w:hint="default" w:ascii="Times New Roman" w:hAnsi="Times New Roman" w:cs="Times New Roman"/>
          <w:color w:val="000000" w:themeColor="text1"/>
          <w:sz w:val="21"/>
          <w:szCs w:val="24"/>
          <w14:textFill>
            <w14:solidFill>
              <w14:schemeClr w14:val="tx1"/>
            </w14:solidFill>
          </w14:textFill>
        </w:rPr>
        <w:t>Khi có tín hiệu GPS giả lập, độ chính xác thấp hoặc ngoài geofence, Admin cần thấy bằng chứng gì và ai quyết định chấp nhận hay bác bỏ?</w:t>
      </w:r>
    </w:p>
    <w:p w14:paraId="4549639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63FEB2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W21  </w:t>
      </w:r>
      <w:r>
        <w:rPr>
          <w:rFonts w:hint="default" w:ascii="Times New Roman" w:hAnsi="Times New Roman" w:cs="Times New Roman"/>
          <w:color w:val="000000" w:themeColor="text1"/>
          <w:sz w:val="21"/>
          <w:szCs w:val="24"/>
          <w14:textFill>
            <w14:solidFill>
              <w14:schemeClr w14:val="tx1"/>
            </w14:solidFill>
          </w14:textFill>
        </w:rPr>
        <w:t>Nhân viên gửi giải trình bằng kênh nào? Có cần mẫu lý do, ảnh hoặc tệp đính kèm, hạn nộp và trạng thái duyệt không?</w:t>
      </w:r>
    </w:p>
    <w:p w14:paraId="3957119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99FF2A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W22  </w:t>
      </w:r>
      <w:r>
        <w:rPr>
          <w:rFonts w:hint="default" w:ascii="Times New Roman" w:hAnsi="Times New Roman" w:cs="Times New Roman"/>
          <w:color w:val="000000" w:themeColor="text1"/>
          <w:sz w:val="21"/>
          <w:szCs w:val="24"/>
          <w14:textFill>
            <w14:solidFill>
              <w14:schemeClr w14:val="tx1"/>
            </w14:solidFill>
          </w14:textFill>
        </w:rPr>
        <w:t>Những trường nào Admin được điều chỉnh: giờ vào, giờ ra, loại ngày công, ghi chú hay trạng thái? Có trường hợp nào tuyệt đối không cho sửa không?</w:t>
      </w:r>
    </w:p>
    <w:p w14:paraId="7F49978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DC8D1B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W23  </w:t>
      </w:r>
      <w:r>
        <w:rPr>
          <w:rFonts w:hint="default" w:ascii="Times New Roman" w:hAnsi="Times New Roman" w:cs="Times New Roman"/>
          <w:color w:val="000000" w:themeColor="text1"/>
          <w:sz w:val="21"/>
          <w:szCs w:val="24"/>
          <w14:textFill>
            <w14:solidFill>
              <w14:schemeClr w14:val="tx1"/>
            </w14:solidFill>
          </w14:textFill>
        </w:rPr>
        <w:t>Lịch sử điều chỉnh cần hiển thị và xuất ra gồm những gì? Ai được xem giá trị cũ, giá trị mới, người sửa và thời điểm sửa?</w:t>
      </w:r>
    </w:p>
    <w:p w14:paraId="6B701CD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D51ECD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W24  </w:t>
      </w:r>
      <w:r>
        <w:rPr>
          <w:rFonts w:hint="default" w:ascii="Times New Roman" w:hAnsi="Times New Roman" w:cs="Times New Roman"/>
          <w:color w:val="000000" w:themeColor="text1"/>
          <w:sz w:val="21"/>
          <w:szCs w:val="24"/>
          <w14:textFill>
            <w14:solidFill>
              <w14:schemeClr w14:val="tx1"/>
            </w14:solidFill>
          </w14:textFill>
        </w:rPr>
        <w:t>Khi đã chốt công tháng, ai được mở lại hoặc điều chỉnh? Cần khóa kỳ, lý do và phê duyệt bổ sung không?</w:t>
      </w:r>
    </w:p>
    <w:p w14:paraId="27C51C9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BBA1DDD">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Phiếu công tác và khách hàng</w:t>
      </w:r>
    </w:p>
    <w:p w14:paraId="4695132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W25  </w:t>
      </w:r>
      <w:r>
        <w:rPr>
          <w:rFonts w:hint="default" w:ascii="Times New Roman" w:hAnsi="Times New Roman" w:cs="Times New Roman"/>
          <w:color w:val="000000" w:themeColor="text1"/>
          <w:sz w:val="21"/>
          <w:szCs w:val="24"/>
          <w14:textFill>
            <w14:solidFill>
              <w14:schemeClr w14:val="tx1"/>
            </w14:solidFill>
          </w14:textFill>
        </w:rPr>
        <w:t>Ai tạo, giao, đổi người tham gia, hủy và hoàn tất phiếu công tác? Các bước trạng thái có khớp quy trình hiện tại không?</w:t>
      </w:r>
    </w:p>
    <w:p w14:paraId="3C496F3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F2D9A9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W26  </w:t>
      </w:r>
      <w:r>
        <w:rPr>
          <w:rFonts w:hint="default" w:ascii="Times New Roman" w:hAnsi="Times New Roman" w:cs="Times New Roman"/>
          <w:color w:val="000000" w:themeColor="text1"/>
          <w:sz w:val="21"/>
          <w:szCs w:val="24"/>
          <w14:textFill>
            <w14:solidFill>
              <w14:schemeClr w14:val="tx1"/>
            </w14:solidFill>
          </w14:textFill>
        </w:rPr>
        <w:t>Phiếu cần ghi những trường nào về khách hàng hoặc phòng khám, địa chỉ, thời gian, nội dung, thành viên và người phụ trách?</w:t>
      </w:r>
    </w:p>
    <w:p w14:paraId="11388FA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215CDE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W27  </w:t>
      </w:r>
      <w:r>
        <w:rPr>
          <w:rFonts w:hint="default" w:ascii="Times New Roman" w:hAnsi="Times New Roman" w:cs="Times New Roman"/>
          <w:color w:val="000000" w:themeColor="text1"/>
          <w:sz w:val="21"/>
          <w:szCs w:val="24"/>
          <w14:textFill>
            <w14:solidFill>
              <w14:schemeClr w14:val="tx1"/>
            </w14:solidFill>
          </w14:textFill>
        </w:rPr>
        <w:t>Một phiếu có thể kéo dài nhiều ngày, nhiều địa điểm hoặc nhiều nhân viên làm theo thời gian khác nhau không?</w:t>
      </w:r>
    </w:p>
    <w:p w14:paraId="1C0E34B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23DE17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W28  </w:t>
      </w:r>
      <w:r>
        <w:rPr>
          <w:rFonts w:hint="default" w:ascii="Times New Roman" w:hAnsi="Times New Roman" w:cs="Times New Roman"/>
          <w:color w:val="000000" w:themeColor="text1"/>
          <w:sz w:val="21"/>
          <w:szCs w:val="24"/>
          <w14:textFill>
            <w14:solidFill>
              <w14:schemeClr w14:val="tx1"/>
            </w14:solidFill>
          </w14:textFill>
        </w:rPr>
        <w:t>Nếu nhân viên không đến được địa điểm, bắt đầu muộn, đổi lịch hoặc làm phát sinh điểm đến, ai cập nhật và ai được thông báo?</w:t>
      </w:r>
    </w:p>
    <w:p w14:paraId="4079B0B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CB6BFA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W29  </w:t>
      </w:r>
      <w:r>
        <w:rPr>
          <w:rFonts w:hint="default" w:ascii="Times New Roman" w:hAnsi="Times New Roman" w:cs="Times New Roman"/>
          <w:color w:val="000000" w:themeColor="text1"/>
          <w:sz w:val="21"/>
          <w:szCs w:val="24"/>
          <w14:textFill>
            <w14:solidFill>
              <w14:schemeClr w14:val="tx1"/>
            </w14:solidFill>
          </w14:textFill>
        </w:rPr>
        <w:t>Có cần ảnh, ghi chú, xác nhận của khách hàng hoặc tài liệu hiện trường khi bắt đầu/kết thúc công tác không? Trường hợp nào bắt buộc?</w:t>
      </w:r>
    </w:p>
    <w:p w14:paraId="09D48531">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AEC8264">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Nghỉ phép và phê duyệt</w:t>
      </w:r>
    </w:p>
    <w:p w14:paraId="76606B3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W30  </w:t>
      </w:r>
      <w:r>
        <w:rPr>
          <w:rFonts w:hint="default" w:ascii="Times New Roman" w:hAnsi="Times New Roman" w:cs="Times New Roman"/>
          <w:color w:val="000000" w:themeColor="text1"/>
          <w:sz w:val="21"/>
          <w:szCs w:val="24"/>
          <w14:textFill>
            <w14:solidFill>
              <w14:schemeClr w14:val="tx1"/>
            </w14:solidFill>
          </w14:textFill>
        </w:rPr>
        <w:t>Có những loại nghỉ nào và mỗi loại cần thông tin, chứng từ hoặc người duyệt khác nhau không?</w:t>
      </w:r>
    </w:p>
    <w:p w14:paraId="2AAB9E2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5BA241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W31  </w:t>
      </w:r>
      <w:r>
        <w:rPr>
          <w:rFonts w:hint="default" w:ascii="Times New Roman" w:hAnsi="Times New Roman" w:cs="Times New Roman"/>
          <w:color w:val="000000" w:themeColor="text1"/>
          <w:sz w:val="21"/>
          <w:szCs w:val="24"/>
          <w14:textFill>
            <w14:solidFill>
              <w14:schemeClr w14:val="tx1"/>
            </w14:solidFill>
          </w14:textFill>
        </w:rPr>
        <w:t>Đơn nghỉ tính theo ngày, nửa ngày hay giờ? Ngày lễ, ngày nghỉ và ca làm việc ảnh hưởng số ngày nghỉ như thế nào?</w:t>
      </w:r>
    </w:p>
    <w:p w14:paraId="211234B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489E10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W32  </w:t>
      </w:r>
      <w:r>
        <w:rPr>
          <w:rFonts w:hint="default" w:ascii="Times New Roman" w:hAnsi="Times New Roman" w:cs="Times New Roman"/>
          <w:color w:val="000000" w:themeColor="text1"/>
          <w:sz w:val="21"/>
          <w:szCs w:val="24"/>
          <w14:textFill>
            <w14:solidFill>
              <w14:schemeClr w14:val="tx1"/>
            </w14:solidFill>
          </w14:textFill>
        </w:rPr>
        <w:t>Có chính sách số dư phép, cộng dồn, ứng phép hoặc giới hạn nghỉ liên tiếp không? Nếu có, xin văn bản quy định hiện hành.</w:t>
      </w:r>
    </w:p>
    <w:p w14:paraId="2D5B120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36B64D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W33  </w:t>
      </w:r>
      <w:r>
        <w:rPr>
          <w:rFonts w:hint="default" w:ascii="Times New Roman" w:hAnsi="Times New Roman" w:cs="Times New Roman"/>
          <w:color w:val="000000" w:themeColor="text1"/>
          <w:sz w:val="21"/>
          <w:szCs w:val="24"/>
          <w14:textFill>
            <w14:solidFill>
              <w14:schemeClr w14:val="tx1"/>
            </w14:solidFill>
          </w14:textFill>
        </w:rPr>
        <w:t>Hạn nộp trước ngày nghỉ, hạn sửa/hủy đơn và cách xử lý đơn hồi tố là gì?</w:t>
      </w:r>
    </w:p>
    <w:p w14:paraId="4D9A1A6F">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F23F00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W34  </w:t>
      </w:r>
      <w:r>
        <w:rPr>
          <w:rFonts w:hint="default" w:ascii="Times New Roman" w:hAnsi="Times New Roman" w:cs="Times New Roman"/>
          <w:color w:val="000000" w:themeColor="text1"/>
          <w:sz w:val="21"/>
          <w:szCs w:val="24"/>
          <w14:textFill>
            <w14:solidFill>
              <w14:schemeClr w14:val="tx1"/>
            </w14:solidFill>
          </w14:textFill>
        </w:rPr>
        <w:t>Ai duyệt khi quản lý trực tiếp vắng mặt? Có cần ủy quyền hoặc nhiều cấp duyệt không?</w:t>
      </w:r>
    </w:p>
    <w:p w14:paraId="3FB3C10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FF7586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W35  </w:t>
      </w:r>
      <w:r>
        <w:rPr>
          <w:rFonts w:hint="default" w:ascii="Times New Roman" w:hAnsi="Times New Roman" w:cs="Times New Roman"/>
          <w:color w:val="000000" w:themeColor="text1"/>
          <w:sz w:val="21"/>
          <w:szCs w:val="24"/>
          <w14:textFill>
            <w14:solidFill>
              <w14:schemeClr w14:val="tx1"/>
            </w14:solidFill>
          </w14:textFill>
        </w:rPr>
        <w:t>Khi đơn bị từ chối, hủy hoặc đổi ngày sau khi đã duyệt, bảng công và thông báo phải cập nhật ra sao?</w:t>
      </w:r>
    </w:p>
    <w:p w14:paraId="0585394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E417339">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Thông báo nội bộ</w:t>
      </w:r>
    </w:p>
    <w:p w14:paraId="77DA366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W36  </w:t>
      </w:r>
      <w:r>
        <w:rPr>
          <w:rFonts w:hint="default" w:ascii="Times New Roman" w:hAnsi="Times New Roman" w:cs="Times New Roman"/>
          <w:color w:val="000000" w:themeColor="text1"/>
          <w:sz w:val="21"/>
          <w:szCs w:val="24"/>
          <w14:textFill>
            <w14:solidFill>
              <w14:schemeClr w14:val="tx1"/>
            </w14:solidFill>
          </w14:textFill>
        </w:rPr>
        <w:t>Ai được soạn, duyệt, xuất bản và thu hồi thông báo? Có cần lưu bản nháp hoặc hẹn giờ đăng không?</w:t>
      </w:r>
    </w:p>
    <w:p w14:paraId="34D70A2F">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F140915">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W37  </w:t>
      </w:r>
      <w:r>
        <w:rPr>
          <w:rFonts w:hint="default" w:ascii="Times New Roman" w:hAnsi="Times New Roman" w:cs="Times New Roman"/>
          <w:color w:val="000000" w:themeColor="text1"/>
          <w:sz w:val="21"/>
          <w:szCs w:val="24"/>
          <w14:textFill>
            <w14:solidFill>
              <w14:schemeClr w14:val="tx1"/>
            </w14:solidFill>
          </w14:textFill>
        </w:rPr>
        <w:t>Đối tượng nhận được chọn theo toàn bộ nhân viên, phòng ban, loại nhân viên, nhóm công tác hay cá nhân?</w:t>
      </w:r>
    </w:p>
    <w:p w14:paraId="004E3B8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464AA0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W38  </w:t>
      </w:r>
      <w:r>
        <w:rPr>
          <w:rFonts w:hint="default" w:ascii="Times New Roman" w:hAnsi="Times New Roman" w:cs="Times New Roman"/>
          <w:color w:val="000000" w:themeColor="text1"/>
          <w:sz w:val="21"/>
          <w:szCs w:val="24"/>
          <w14:textFill>
            <w14:solidFill>
              <w14:schemeClr w14:val="tx1"/>
            </w14:solidFill>
          </w14:textFill>
        </w:rPr>
        <w:t>Thông báo nào cần xác nhận đã đọc, thông báo nào chỉ cần phát đi? Ai theo dõi người chưa đọc?</w:t>
      </w:r>
    </w:p>
    <w:p w14:paraId="12801AC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B004E8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W39  </w:t>
      </w:r>
      <w:r>
        <w:rPr>
          <w:rFonts w:hint="default" w:ascii="Times New Roman" w:hAnsi="Times New Roman" w:cs="Times New Roman"/>
          <w:color w:val="000000" w:themeColor="text1"/>
          <w:sz w:val="21"/>
          <w:szCs w:val="24"/>
          <w14:textFill>
            <w14:solidFill>
              <w14:schemeClr w14:val="tx1"/>
            </w14:solidFill>
          </w14:textFill>
        </w:rPr>
        <w:t>Có yêu cầu đính kèm tệp, hình ảnh, mức khẩn cấp, thời hạn hiển thị hoặc lưu trữ thông báo cũ không?</w:t>
      </w:r>
    </w:p>
    <w:p w14:paraId="3CA41E1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C39B1D0">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Dashboard báo cáo tháng và KPI Lite</w:t>
      </w:r>
    </w:p>
    <w:p w14:paraId="21977C8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W40  </w:t>
      </w:r>
      <w:r>
        <w:rPr>
          <w:rFonts w:hint="default" w:ascii="Times New Roman" w:hAnsi="Times New Roman" w:cs="Times New Roman"/>
          <w:color w:val="000000" w:themeColor="text1"/>
          <w:sz w:val="21"/>
          <w:szCs w:val="24"/>
          <w14:textFill>
            <w14:solidFill>
              <w14:schemeClr w14:val="tx1"/>
            </w14:solidFill>
          </w14:textFill>
        </w:rPr>
        <w:t>Người quản lý cần thấy những chỉ số nào khi mở Dashboard? Chỉ số nào phải nhấp vào để xem đến nhân viên và sự kiện gốc?</w:t>
      </w:r>
    </w:p>
    <w:p w14:paraId="1B30497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B6E15CF">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W41  </w:t>
      </w:r>
      <w:r>
        <w:rPr>
          <w:rFonts w:hint="default" w:ascii="Times New Roman" w:hAnsi="Times New Roman" w:cs="Times New Roman"/>
          <w:color w:val="000000" w:themeColor="text1"/>
          <w:sz w:val="21"/>
          <w:szCs w:val="24"/>
          <w14:textFill>
            <w14:solidFill>
              <w14:schemeClr w14:val="tx1"/>
            </w14:solidFill>
          </w14:textFill>
        </w:rPr>
        <w:t>Bảng công ngày/tuần/tháng hiện nay có những cột, ký hiệu và công thức nào? Xin mẫu Excel đã ẩn dữ liệu cá nhân.</w:t>
      </w:r>
    </w:p>
    <w:p w14:paraId="097B2121">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30E5AF2">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W42  </w:t>
      </w:r>
      <w:r>
        <w:rPr>
          <w:rFonts w:hint="default" w:ascii="Times New Roman" w:hAnsi="Times New Roman" w:cs="Times New Roman"/>
          <w:color w:val="000000" w:themeColor="text1"/>
          <w:sz w:val="21"/>
          <w:szCs w:val="24"/>
          <w14:textFill>
            <w14:solidFill>
              <w14:schemeClr w14:val="tx1"/>
            </w14:solidFill>
          </w14:textFill>
        </w:rPr>
        <w:t>Quy trình đối soát cuối tháng gồm những bước và người xác nhận nào? Trường hợp nào chặn xuất bản cuối cùng?</w:t>
      </w:r>
    </w:p>
    <w:p w14:paraId="421445F5">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9B8E70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W43  </w:t>
      </w:r>
      <w:r>
        <w:rPr>
          <w:rFonts w:hint="default" w:ascii="Times New Roman" w:hAnsi="Times New Roman" w:cs="Times New Roman"/>
          <w:color w:val="000000" w:themeColor="text1"/>
          <w:sz w:val="21"/>
          <w:szCs w:val="24"/>
          <w14:textFill>
            <w14:solidFill>
              <w14:schemeClr w14:val="tx1"/>
            </w14:solidFill>
          </w14:textFill>
        </w:rPr>
        <w:t>Báo cáo cần lọc hoặc nhóm theo phòng ban, loại nhân viên, quản lý, khách hàng hay thời gian như thế nào?</w:t>
      </w:r>
    </w:p>
    <w:p w14:paraId="58976CD4">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0EE215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W44  </w:t>
      </w:r>
      <w:r>
        <w:rPr>
          <w:rFonts w:hint="default" w:ascii="Times New Roman" w:hAnsi="Times New Roman" w:cs="Times New Roman"/>
          <w:color w:val="000000" w:themeColor="text1"/>
          <w:sz w:val="21"/>
          <w:szCs w:val="24"/>
          <w14:textFill>
            <w14:solidFill>
              <w14:schemeClr w14:val="tx1"/>
            </w14:solidFill>
          </w14:textFill>
        </w:rPr>
        <w:t>KPI Lite nên chỉ hiển thị số lượng/ngày theo trạng thái hay có định nghĩa chỉ tiêu khác? Nếu có chấm điểm, cần quyết định phạm vi riêng.</w:t>
      </w:r>
    </w:p>
    <w:p w14:paraId="26529319">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963ECA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W45  </w:t>
      </w:r>
      <w:r>
        <w:rPr>
          <w:rFonts w:hint="default" w:ascii="Times New Roman" w:hAnsi="Times New Roman" w:cs="Times New Roman"/>
          <w:color w:val="000000" w:themeColor="text1"/>
          <w:sz w:val="21"/>
          <w:szCs w:val="24"/>
          <w14:textFill>
            <w14:solidFill>
              <w14:schemeClr w14:val="tx1"/>
            </w14:solidFill>
          </w14:textFill>
        </w:rPr>
        <w:t>Ai được tải Excel, gửi báo cáo hoặc xem dữ liệu lịch sử? Cần mẫu file và thời hạn lưu trữ bao lâu?</w:t>
      </w:r>
    </w:p>
    <w:p w14:paraId="6647EA1F">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632D701">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Dữ liệu đầu vào vận hành và nghiệm thu Web</w:t>
      </w:r>
    </w:p>
    <w:p w14:paraId="3549572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W46  </w:t>
      </w:r>
      <w:r>
        <w:rPr>
          <w:rFonts w:hint="default" w:ascii="Times New Roman" w:hAnsi="Times New Roman" w:cs="Times New Roman"/>
          <w:color w:val="000000" w:themeColor="text1"/>
          <w:sz w:val="21"/>
          <w:szCs w:val="24"/>
          <w14:textFill>
            <w14:solidFill>
              <w14:schemeClr w14:val="tx1"/>
            </w14:solidFill>
          </w14:textFill>
        </w:rPr>
        <w:t>Những file/dữ liệu nào cần nhập ban đầu: nhân viên, phòng ban, chức vụ, lịch, khách hàng và số dư phép? Ai làm sạch dữ liệu?</w:t>
      </w:r>
    </w:p>
    <w:p w14:paraId="610A115D">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A86E56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W47  </w:t>
      </w:r>
      <w:r>
        <w:rPr>
          <w:rFonts w:hint="default" w:ascii="Times New Roman" w:hAnsi="Times New Roman" w:cs="Times New Roman"/>
          <w:color w:val="000000" w:themeColor="text1"/>
          <w:sz w:val="21"/>
          <w:szCs w:val="24"/>
          <w14:textFill>
            <w14:solidFill>
              <w14:schemeClr w14:val="tx1"/>
            </w14:solidFill>
          </w14:textFill>
        </w:rPr>
        <w:t>Có hệ thống khác cần kết nối ngay không, hay giai đoạn đầu chỉ nhập/xuất Excel? Mục tiêu kết nối cụ thể là gì?</w:t>
      </w:r>
    </w:p>
    <w:p w14:paraId="6652A2E9">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801E91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W48  </w:t>
      </w:r>
      <w:r>
        <w:rPr>
          <w:rFonts w:hint="default" w:ascii="Times New Roman" w:hAnsi="Times New Roman" w:cs="Times New Roman"/>
          <w:color w:val="000000" w:themeColor="text1"/>
          <w:sz w:val="21"/>
          <w:szCs w:val="24"/>
          <w14:textFill>
            <w14:solidFill>
              <w14:schemeClr w14:val="tx1"/>
            </w14:solidFill>
          </w14:textFill>
        </w:rPr>
        <w:t>Ai là đầu mối hỗ trợ khi dữ liệu sai hoặc server ngừng hoạt động? Thời gian hỗ trợ và phương án sao lưu/khôi phục mong muốn là gì?</w:t>
      </w:r>
    </w:p>
    <w:p w14:paraId="20ED5CD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AC9AFF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W49  </w:t>
      </w:r>
      <w:r>
        <w:rPr>
          <w:rFonts w:hint="default" w:ascii="Times New Roman" w:hAnsi="Times New Roman" w:cs="Times New Roman"/>
          <w:color w:val="000000" w:themeColor="text1"/>
          <w:sz w:val="21"/>
          <w:szCs w:val="24"/>
          <w14:textFill>
            <w14:solidFill>
              <w14:schemeClr w14:val="tx1"/>
            </w14:solidFill>
          </w14:textFill>
        </w:rPr>
        <w:t>Có quy định về lưu trữ, phân quyền xem tọa độ, nhật ký truy cập, xóa dữ liệu và bảo vệ thông tin nhân viên không?</w:t>
      </w:r>
    </w:p>
    <w:p w14:paraId="52D0187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A1C7F9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W50  </w:t>
      </w:r>
      <w:r>
        <w:rPr>
          <w:rFonts w:hint="default" w:ascii="Times New Roman" w:hAnsi="Times New Roman" w:cs="Times New Roman"/>
          <w:color w:val="000000" w:themeColor="text1"/>
          <w:sz w:val="21"/>
          <w:szCs w:val="24"/>
          <w14:textFill>
            <w14:solidFill>
              <w14:schemeClr w14:val="tx1"/>
            </w14:solidFill>
          </w14:textFill>
        </w:rPr>
        <w:t>Những vai trò nào sẽ dùng thử Admin Web, với bao nhiêu dữ liệu mẫu và trong bao lâu? Điều kiện nào để ký nghiệm thu?</w:t>
      </w:r>
    </w:p>
    <w:p w14:paraId="30E09AF9">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16FA33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W51  </w:t>
      </w:r>
      <w:r>
        <w:rPr>
          <w:rFonts w:hint="default" w:ascii="Times New Roman" w:hAnsi="Times New Roman" w:cs="Times New Roman"/>
          <w:color w:val="000000" w:themeColor="text1"/>
          <w:sz w:val="21"/>
          <w:szCs w:val="24"/>
          <w14:textFill>
            <w14:solidFill>
              <w14:schemeClr w14:val="tx1"/>
            </w14:solidFill>
          </w14:textFill>
        </w:rPr>
        <w:t>Ba vấn đề vận hành hiện tại cần giải quyết trước tiên là gì? Mỗi vấn đề xảy ra bao nhiêu lần và tốn bao nhiêu công sức?</w:t>
      </w:r>
    </w:p>
    <w:p w14:paraId="32FC3FA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242CCA7">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Tài liệu cần xin cho Admin Web</w:t>
      </w:r>
    </w:p>
    <w:p w14:paraId="5A66DFAF">
      <w:pPr>
        <w:pStyle w:val="23"/>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Sơ đồ phòng ban, danh sách chức vụ và mẫu danh sách nhân viên đã ẩn danh.</w:t>
      </w:r>
    </w:p>
    <w:p w14:paraId="2F5F75E5">
      <w:pPr>
        <w:pStyle w:val="23"/>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Mẫu lịch làm việc, đơn nghỉ, phiếu công tác, bảng công và file Excel báo cáo đang dùng.</w:t>
      </w:r>
    </w:p>
    <w:p w14:paraId="656E37D8">
      <w:pPr>
        <w:pStyle w:val="23"/>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Quy định hiện hành về đi muộn, về sớm, nghỉ phép, sửa công, chốt công và lưu trữ dữ liệu.</w:t>
      </w:r>
    </w:p>
    <w:p w14:paraId="59497A7F">
      <w:pPr>
        <w:pStyle w:val="2"/>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Phần 2 Ứng dụng nhân viên</w:t>
      </w:r>
    </w:p>
    <w:p w14:paraId="6DEC63E9">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Người dùng thiết bị và tài khoản</w:t>
      </w:r>
    </w:p>
    <w:p w14:paraId="5A186E2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M01  </w:t>
      </w:r>
      <w:r>
        <w:rPr>
          <w:rFonts w:hint="default" w:ascii="Times New Roman" w:hAnsi="Times New Roman" w:cs="Times New Roman"/>
          <w:color w:val="000000" w:themeColor="text1"/>
          <w:sz w:val="21"/>
          <w:szCs w:val="24"/>
          <w14:textFill>
            <w14:solidFill>
              <w14:schemeClr w14:val="tx1"/>
            </w14:solidFill>
          </w14:textFill>
        </w:rPr>
        <w:t>Những nhóm nhân viên nào dùng app? Mỗi nhóm cần thấy chức năng gì và chức năng nào không nên xuất hiện?</w:t>
      </w:r>
    </w:p>
    <w:p w14:paraId="5E2E89A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C82B4C7">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M02  </w:t>
      </w:r>
      <w:r>
        <w:rPr>
          <w:rFonts w:hint="default" w:ascii="Times New Roman" w:hAnsi="Times New Roman" w:cs="Times New Roman"/>
          <w:color w:val="000000" w:themeColor="text1"/>
          <w:sz w:val="21"/>
          <w:szCs w:val="24"/>
          <w14:textFill>
            <w14:solidFill>
              <w14:schemeClr w14:val="tx1"/>
            </w14:solidFill>
          </w14:textFill>
        </w:rPr>
        <w:t>Nhân viên đang dùng Android, iPhone hay cả hai? Có thiết bị công ty cấp, thiết bị cá nhân, máy đời cũ hoặc hạn chế mạng không?</w:t>
      </w:r>
    </w:p>
    <w:p w14:paraId="485F9085">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F7EA3E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M03  </w:t>
      </w:r>
      <w:r>
        <w:rPr>
          <w:rFonts w:hint="default" w:ascii="Times New Roman" w:hAnsi="Times New Roman" w:cs="Times New Roman"/>
          <w:color w:val="000000" w:themeColor="text1"/>
          <w:sz w:val="21"/>
          <w:szCs w:val="24"/>
          <w14:textFill>
            <w14:solidFill>
              <w14:schemeClr w14:val="tx1"/>
            </w14:solidFill>
          </w14:textFill>
        </w:rPr>
        <w:t>Nhân viên nhận tài khoản và mật khẩu bằng cách nào? Khi quên mật khẩu, mất máy hoặc đổi số điện thoại thì liên hệ ai?</w:t>
      </w:r>
    </w:p>
    <w:p w14:paraId="4F30E72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363CC5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M04  </w:t>
      </w:r>
      <w:r>
        <w:rPr>
          <w:rFonts w:hint="default" w:ascii="Times New Roman" w:hAnsi="Times New Roman" w:cs="Times New Roman"/>
          <w:color w:val="000000" w:themeColor="text1"/>
          <w:sz w:val="21"/>
          <w:szCs w:val="24"/>
          <w14:textFill>
            <w14:solidFill>
              <w14:schemeClr w14:val="tx1"/>
            </w14:solidFill>
          </w14:textFill>
        </w:rPr>
        <w:t>Một tài khoản có được đăng nhập nhiều thiết bị không? Khi đổi máy, có cần đăng xuất máy cũ hoặc xác minh bổ sung không?</w:t>
      </w:r>
    </w:p>
    <w:p w14:paraId="496ABF9F">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AA99BF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M05  </w:t>
      </w:r>
      <w:r>
        <w:rPr>
          <w:rFonts w:hint="default" w:ascii="Times New Roman" w:hAnsi="Times New Roman" w:cs="Times New Roman"/>
          <w:color w:val="000000" w:themeColor="text1"/>
          <w:sz w:val="21"/>
          <w:szCs w:val="24"/>
          <w14:textFill>
            <w14:solidFill>
              <w14:schemeClr w14:val="tx1"/>
            </w14:solidFill>
          </w14:textFill>
        </w:rPr>
        <w:t>App cần ngôn ngữ, cỡ chữ, mức tương phản hoặc hướng dẫn sử dụng nào để phù hợp người dùng thực tế?</w:t>
      </w:r>
    </w:p>
    <w:p w14:paraId="02E6992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6D42AD3">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Trang chủ và chấm công văn phòng</w:t>
      </w:r>
    </w:p>
    <w:p w14:paraId="4D1B89DE">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M06  </w:t>
      </w:r>
      <w:r>
        <w:rPr>
          <w:rFonts w:hint="default" w:ascii="Times New Roman" w:hAnsi="Times New Roman" w:cs="Times New Roman"/>
          <w:color w:val="000000" w:themeColor="text1"/>
          <w:sz w:val="21"/>
          <w:szCs w:val="24"/>
          <w14:textFill>
            <w14:solidFill>
              <w14:schemeClr w14:val="tx1"/>
            </w14:solidFill>
          </w14:textFill>
        </w:rPr>
        <w:t>Ngay khi mở app, nhân viên cần thấy những thông tin nào: ca hôm nay, giờ đã chấm, trạng thái, nơi làm việc, công tác hay đơn chờ duyệt?</w:t>
      </w:r>
    </w:p>
    <w:p w14:paraId="118DF0AD">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2F31DFF">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M07  </w:t>
      </w:r>
      <w:r>
        <w:rPr>
          <w:rFonts w:hint="default" w:ascii="Times New Roman" w:hAnsi="Times New Roman" w:cs="Times New Roman"/>
          <w:color w:val="000000" w:themeColor="text1"/>
          <w:sz w:val="21"/>
          <w:szCs w:val="24"/>
          <w14:textFill>
            <w14:solidFill>
              <w14:schemeClr w14:val="tx1"/>
            </w14:solidFill>
          </w14:textFill>
        </w:rPr>
        <w:t>Nhân viên được check-in/check-out trong khoảng thời gian nào? Có được sửa thao tác nhầm trực tiếp trên app hay phải gửi giải trình?</w:t>
      </w:r>
    </w:p>
    <w:p w14:paraId="6CE295E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F898D0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M08  </w:t>
      </w:r>
      <w:r>
        <w:rPr>
          <w:rFonts w:hint="default" w:ascii="Times New Roman" w:hAnsi="Times New Roman" w:cs="Times New Roman"/>
          <w:color w:val="000000" w:themeColor="text1"/>
          <w:sz w:val="21"/>
          <w:szCs w:val="24"/>
          <w14:textFill>
            <w14:solidFill>
              <w14:schemeClr w14:val="tx1"/>
            </w14:solidFill>
          </w14:textFill>
        </w:rPr>
        <w:t>Sau khi bấm chấm công, màn hình thành công cần hiện giờ máy chủ, vị trí, độ chính xác và trạng thái cảnh báo ở mức chi tiết nào?</w:t>
      </w:r>
    </w:p>
    <w:p w14:paraId="416922F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8B1C262">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M09  </w:t>
      </w:r>
      <w:r>
        <w:rPr>
          <w:rFonts w:hint="default" w:ascii="Times New Roman" w:hAnsi="Times New Roman" w:cs="Times New Roman"/>
          <w:color w:val="000000" w:themeColor="text1"/>
          <w:sz w:val="21"/>
          <w:szCs w:val="24"/>
          <w14:textFill>
            <w14:solidFill>
              <w14:schemeClr w14:val="tx1"/>
            </w14:solidFill>
          </w14:textFill>
        </w:rPr>
        <w:t>Nếu không cấp quyền vị trí, tắt GPS, GPS yếu hoặc nằm ngoài vùng văn phòng, app nên hướng dẫn nhân viên làm gì?</w:t>
      </w:r>
    </w:p>
    <w:p w14:paraId="0403A264">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46B8632">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M10  </w:t>
      </w:r>
      <w:r>
        <w:rPr>
          <w:rFonts w:hint="default" w:ascii="Times New Roman" w:hAnsi="Times New Roman" w:cs="Times New Roman"/>
          <w:color w:val="000000" w:themeColor="text1"/>
          <w:sz w:val="21"/>
          <w:szCs w:val="24"/>
          <w14:textFill>
            <w14:solidFill>
              <w14:schemeClr w14:val="tx1"/>
            </w14:solidFill>
          </w14:textFill>
        </w:rPr>
        <w:t>Nếu nhân viên quên check-out, app có cần nhắc không? Nhắc lúc nào, qua thông báo đẩy hay chỉ khi mở app?</w:t>
      </w:r>
    </w:p>
    <w:p w14:paraId="1466D599">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9C203CF">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M11  </w:t>
      </w:r>
      <w:r>
        <w:rPr>
          <w:rFonts w:hint="default" w:ascii="Times New Roman" w:hAnsi="Times New Roman" w:cs="Times New Roman"/>
          <w:color w:val="000000" w:themeColor="text1"/>
          <w:sz w:val="21"/>
          <w:szCs w:val="24"/>
          <w14:textFill>
            <w14:solidFill>
              <w14:schemeClr w14:val="tx1"/>
            </w14:solidFill>
          </w14:textFill>
        </w:rPr>
        <w:t>Nhân viên có cần xem lịch sử chấm công cá nhân và tình trạng giải trình theo ngày/tháng không? Cần xem và tải dữ liệu đến mức nào?</w:t>
      </w:r>
    </w:p>
    <w:p w14:paraId="1C640552">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FFE4369">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Kết nối mạng và trường hợp ngoại lệ</w:t>
      </w:r>
    </w:p>
    <w:p w14:paraId="045EE879">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M12  </w:t>
      </w:r>
      <w:r>
        <w:rPr>
          <w:rFonts w:hint="default" w:ascii="Times New Roman" w:hAnsi="Times New Roman" w:cs="Times New Roman"/>
          <w:color w:val="000000" w:themeColor="text1"/>
          <w:sz w:val="21"/>
          <w:szCs w:val="24"/>
          <w14:textFill>
            <w14:solidFill>
              <w14:schemeClr w14:val="tx1"/>
            </w14:solidFill>
          </w14:textFill>
        </w:rPr>
        <w:t>Nhân viên thường làm việc ở nơi mất mạng hoặc mạng yếu không? Khi mất mạng tại thời điểm chấm công, quy trình chấp nhận là gì?</w:t>
      </w:r>
    </w:p>
    <w:p w14:paraId="2E2026A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E6EEA6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M13  </w:t>
      </w:r>
      <w:r>
        <w:rPr>
          <w:rFonts w:hint="default" w:ascii="Times New Roman" w:hAnsi="Times New Roman" w:cs="Times New Roman"/>
          <w:color w:val="000000" w:themeColor="text1"/>
          <w:sz w:val="21"/>
          <w:szCs w:val="24"/>
          <w14:textFill>
            <w14:solidFill>
              <w14:schemeClr w14:val="tx1"/>
            </w14:solidFill>
          </w14:textFill>
        </w:rPr>
        <w:t>Nếu gửi sự kiện chậm hoặc bấm nhiều lần do màn hình đứng, app cần hiển thị và ngăn trùng như thế nào?</w:t>
      </w:r>
    </w:p>
    <w:p w14:paraId="727FAF0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03547AB">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M14  </w:t>
      </w:r>
      <w:r>
        <w:rPr>
          <w:rFonts w:hint="default" w:ascii="Times New Roman" w:hAnsi="Times New Roman" w:cs="Times New Roman"/>
          <w:color w:val="000000" w:themeColor="text1"/>
          <w:sz w:val="21"/>
          <w:szCs w:val="24"/>
          <w14:textFill>
            <w14:solidFill>
              <w14:schemeClr w14:val="tx1"/>
            </w14:solidFill>
          </w14:textFill>
        </w:rPr>
        <w:t>Có cho ghi nhận thời gian thiết bị khi offline rồi gửi lại không? Ai duyệt và phân biệt với thời gian máy chủ?</w:t>
      </w:r>
    </w:p>
    <w:p w14:paraId="5082EB3E">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3CDBFE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M15  </w:t>
      </w:r>
      <w:r>
        <w:rPr>
          <w:rFonts w:hint="default" w:ascii="Times New Roman" w:hAnsi="Times New Roman" w:cs="Times New Roman"/>
          <w:color w:val="000000" w:themeColor="text1"/>
          <w:sz w:val="21"/>
          <w:szCs w:val="24"/>
          <w14:textFill>
            <w14:solidFill>
              <w14:schemeClr w14:val="tx1"/>
            </w14:solidFill>
          </w14:textFill>
        </w:rPr>
        <w:t>Nếu điện thoại hết pin, hỏng, không có GPS hoặc quên mang máy, nhân viên cần kênh thay thế nào?</w:t>
      </w:r>
    </w:p>
    <w:p w14:paraId="3B625755">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2ED802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M16  </w:t>
      </w:r>
      <w:r>
        <w:rPr>
          <w:rFonts w:hint="default" w:ascii="Times New Roman" w:hAnsi="Times New Roman" w:cs="Times New Roman"/>
          <w:color w:val="000000" w:themeColor="text1"/>
          <w:sz w:val="21"/>
          <w:szCs w:val="24"/>
          <w14:textFill>
            <w14:solidFill>
              <w14:schemeClr w14:val="tx1"/>
            </w14:solidFill>
          </w14:textFill>
        </w:rPr>
        <w:t>Tín hiệu mock location hoặc thiết bị bị can thiệp sẽ được báo cho nhân viên và Admin ra sao? Chỉ đánh dấu rủi ro hay chặn thao tác theo chính sách nào?</w:t>
      </w:r>
    </w:p>
    <w:p w14:paraId="0494673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8D8F328">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Công tác ngoài văn phòng</w:t>
      </w:r>
    </w:p>
    <w:p w14:paraId="0E3A06D7">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M17  </w:t>
      </w:r>
      <w:r>
        <w:rPr>
          <w:rFonts w:hint="default" w:ascii="Times New Roman" w:hAnsi="Times New Roman" w:cs="Times New Roman"/>
          <w:color w:val="000000" w:themeColor="text1"/>
          <w:sz w:val="21"/>
          <w:szCs w:val="24"/>
          <w14:textFill>
            <w14:solidFill>
              <w14:schemeClr w14:val="tx1"/>
            </w14:solidFill>
          </w14:textFill>
        </w:rPr>
        <w:t>Nhân viên cần xem những thông tin nào trước khi nhận phiếu: khách hàng, địa chỉ, giờ hẹn, người đi cùng, liên hệ, nội dung và hướng dẫn?</w:t>
      </w:r>
    </w:p>
    <w:p w14:paraId="082DEE4A">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2489EA6">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M18  </w:t>
      </w:r>
      <w:r>
        <w:rPr>
          <w:rFonts w:hint="default" w:ascii="Times New Roman" w:hAnsi="Times New Roman" w:cs="Times New Roman"/>
          <w:color w:val="000000" w:themeColor="text1"/>
          <w:sz w:val="21"/>
          <w:szCs w:val="24"/>
          <w14:textFill>
            <w14:solidFill>
              <w14:schemeClr w14:val="tx1"/>
            </w14:solidFill>
          </w14:textFill>
        </w:rPr>
        <w:t>Nhân viên có cần bấm nhận/từ chối phiếu, xác nhận đã xem hoặc xin đổi lịch không? Ai xử lý phản hồi đó?</w:t>
      </w:r>
    </w:p>
    <w:p w14:paraId="20D4E37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043A045">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M19  </w:t>
      </w:r>
      <w:r>
        <w:rPr>
          <w:rFonts w:hint="default" w:ascii="Times New Roman" w:hAnsi="Times New Roman" w:cs="Times New Roman"/>
          <w:color w:val="000000" w:themeColor="text1"/>
          <w:sz w:val="21"/>
          <w:szCs w:val="24"/>
          <w14:textFill>
            <w14:solidFill>
              <w14:schemeClr w14:val="tx1"/>
            </w14:solidFill>
          </w14:textFill>
        </w:rPr>
        <w:t>Các bước bắt đầu và kết thúc công tác trên app là gì? Có cần GPS tại cả hai thời điểm và quy tắc vị trí nào?</w:t>
      </w:r>
    </w:p>
    <w:p w14:paraId="67DB6CB1">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5ACC5F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M20  </w:t>
      </w:r>
      <w:r>
        <w:rPr>
          <w:rFonts w:hint="default" w:ascii="Times New Roman" w:hAnsi="Times New Roman" w:cs="Times New Roman"/>
          <w:color w:val="000000" w:themeColor="text1"/>
          <w:sz w:val="21"/>
          <w:szCs w:val="24"/>
          <w14:textFill>
            <w14:solidFill>
              <w14:schemeClr w14:val="tx1"/>
            </w14:solidFill>
          </w14:textFill>
        </w:rPr>
        <w:t>Ghi chú, ảnh, chữ ký hoặc xác nhận khách hàng có cần thiết không? Loại phiếu nào bắt buộc và giới hạn dung lượng/tệp là gì?</w:t>
      </w:r>
    </w:p>
    <w:p w14:paraId="240F713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26FCC09D">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M21  </w:t>
      </w:r>
      <w:r>
        <w:rPr>
          <w:rFonts w:hint="default" w:ascii="Times New Roman" w:hAnsi="Times New Roman" w:cs="Times New Roman"/>
          <w:color w:val="000000" w:themeColor="text1"/>
          <w:sz w:val="21"/>
          <w:szCs w:val="24"/>
          <w14:textFill>
            <w14:solidFill>
              <w14:schemeClr w14:val="tx1"/>
            </w14:solidFill>
          </w14:textFill>
        </w:rPr>
        <w:t>Nếu phiếu bị hủy, đổi người hoặc đổi địa điểm khi nhân viên đang đi đường, app cần thông báo và giữ lịch sử thế nào?</w:t>
      </w:r>
    </w:p>
    <w:p w14:paraId="0FC392E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0FDF26C">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Nghỉ phép và giải trình trên app</w:t>
      </w:r>
    </w:p>
    <w:p w14:paraId="73907FF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M22  </w:t>
      </w:r>
      <w:r>
        <w:rPr>
          <w:rFonts w:hint="default" w:ascii="Times New Roman" w:hAnsi="Times New Roman" w:cs="Times New Roman"/>
          <w:color w:val="000000" w:themeColor="text1"/>
          <w:sz w:val="21"/>
          <w:szCs w:val="24"/>
          <w14:textFill>
            <w14:solidFill>
              <w14:schemeClr w14:val="tx1"/>
            </w14:solidFill>
          </w14:textFill>
        </w:rPr>
        <w:t>Nhân viên cần chọn loại nghỉ, ngày/giờ, lý do và tệp chứng minh như thế nào? Có cần hiển thị số dư phép trước khi nộp không?</w:t>
      </w:r>
    </w:p>
    <w:p w14:paraId="5A5F366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9700368">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M23  </w:t>
      </w:r>
      <w:r>
        <w:rPr>
          <w:rFonts w:hint="default" w:ascii="Times New Roman" w:hAnsi="Times New Roman" w:cs="Times New Roman"/>
          <w:color w:val="000000" w:themeColor="text1"/>
          <w:sz w:val="21"/>
          <w:szCs w:val="24"/>
          <w14:textFill>
            <w14:solidFill>
              <w14:schemeClr w14:val="tx1"/>
            </w14:solidFill>
          </w14:textFill>
        </w:rPr>
        <w:t>Trước khi gửi, app nên báo những xung đột nào với lịch làm việc, phiếu công tác hoặc đơn đã có?</w:t>
      </w:r>
    </w:p>
    <w:p w14:paraId="60DA56C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15F070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M24  </w:t>
      </w:r>
      <w:r>
        <w:rPr>
          <w:rFonts w:hint="default" w:ascii="Times New Roman" w:hAnsi="Times New Roman" w:cs="Times New Roman"/>
          <w:color w:val="000000" w:themeColor="text1"/>
          <w:sz w:val="21"/>
          <w:szCs w:val="24"/>
          <w14:textFill>
            <w14:solidFill>
              <w14:schemeClr w14:val="tx1"/>
            </w14:solidFill>
          </w14:textFill>
        </w:rPr>
        <w:t>Nhân viên được sửa hoặc hủy đơn ở trạng thái nào? Cần xem tên người duyệt, lý do từ chối và lịch sử xử lý không?</w:t>
      </w:r>
    </w:p>
    <w:p w14:paraId="213A4D74">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25D5167">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M25  </w:t>
      </w:r>
      <w:r>
        <w:rPr>
          <w:rFonts w:hint="default" w:ascii="Times New Roman" w:hAnsi="Times New Roman" w:cs="Times New Roman"/>
          <w:color w:val="000000" w:themeColor="text1"/>
          <w:sz w:val="21"/>
          <w:szCs w:val="24"/>
          <w14:textFill>
            <w14:solidFill>
              <w14:schemeClr w14:val="tx1"/>
            </w14:solidFill>
          </w14:textFill>
        </w:rPr>
        <w:t>Khi quên chấm công, nhân viên gửi giải trình bằng app như thế nào, cần bằng chứng gì và ai phản hồi?</w:t>
      </w:r>
    </w:p>
    <w:p w14:paraId="7435DB07">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6064F32">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Thông báo và liên lạc</w:t>
      </w:r>
    </w:p>
    <w:p w14:paraId="7D673C90">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M26  </w:t>
      </w:r>
      <w:r>
        <w:rPr>
          <w:rFonts w:hint="default" w:ascii="Times New Roman" w:hAnsi="Times New Roman" w:cs="Times New Roman"/>
          <w:color w:val="000000" w:themeColor="text1"/>
          <w:sz w:val="21"/>
          <w:szCs w:val="24"/>
          <w14:textFill>
            <w14:solidFill>
              <w14:schemeClr w14:val="tx1"/>
            </w14:solidFill>
          </w14:textFill>
        </w:rPr>
        <w:t>Những sự kiện nào cần push: phiếu công tác mới/đổi, kết quả đơn nghỉ, nhắc chấm công, thông báo nội bộ?</w:t>
      </w:r>
    </w:p>
    <w:p w14:paraId="115B9EF6">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95DA90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M27  </w:t>
      </w:r>
      <w:r>
        <w:rPr>
          <w:rFonts w:hint="default" w:ascii="Times New Roman" w:hAnsi="Times New Roman" w:cs="Times New Roman"/>
          <w:color w:val="000000" w:themeColor="text1"/>
          <w:sz w:val="21"/>
          <w:szCs w:val="24"/>
          <w14:textFill>
            <w14:solidFill>
              <w14:schemeClr w14:val="tx1"/>
            </w14:solidFill>
          </w14:textFill>
        </w:rPr>
        <w:t>Có mức độ khẩn cấp hoặc khung giờ không làm phiền không? Nếu tắt quyền thông báo, nội dung nào vẫn phải thấy trong app?</w:t>
      </w:r>
    </w:p>
    <w:p w14:paraId="0BE8992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36637F80">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M28  </w:t>
      </w:r>
      <w:r>
        <w:rPr>
          <w:rFonts w:hint="default" w:ascii="Times New Roman" w:hAnsi="Times New Roman" w:cs="Times New Roman"/>
          <w:color w:val="000000" w:themeColor="text1"/>
          <w:sz w:val="21"/>
          <w:szCs w:val="24"/>
          <w14:textFill>
            <w14:solidFill>
              <w14:schemeClr w14:val="tx1"/>
            </w14:solidFill>
          </w14:textFill>
        </w:rPr>
        <w:t>Nhân viên cần lọc thông báo chưa đọc, xác nhận đã đọc hoặc tìm lại thông báo cũ như thế nào?</w:t>
      </w:r>
    </w:p>
    <w:p w14:paraId="5B5C72D3">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79986A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M29  </w:t>
      </w:r>
      <w:r>
        <w:rPr>
          <w:rFonts w:hint="default" w:ascii="Times New Roman" w:hAnsi="Times New Roman" w:cs="Times New Roman"/>
          <w:color w:val="000000" w:themeColor="text1"/>
          <w:sz w:val="21"/>
          <w:szCs w:val="24"/>
          <w14:textFill>
            <w14:solidFill>
              <w14:schemeClr w14:val="tx1"/>
            </w14:solidFill>
          </w14:textFill>
        </w:rPr>
        <w:t>Thông báo có được chứa thông tin cá nhân hoặc địa chỉ khách hàng trên màn hình khóa không?</w:t>
      </w:r>
    </w:p>
    <w:p w14:paraId="416C184C">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AF0BA82">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Quyền riêng tư hỗ trợ và chất lượng</w:t>
      </w:r>
    </w:p>
    <w:p w14:paraId="749EBAE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M30  </w:t>
      </w:r>
      <w:r>
        <w:rPr>
          <w:rFonts w:hint="default" w:ascii="Times New Roman" w:hAnsi="Times New Roman" w:cs="Times New Roman"/>
          <w:color w:val="000000" w:themeColor="text1"/>
          <w:sz w:val="21"/>
          <w:szCs w:val="24"/>
          <w14:textFill>
            <w14:solidFill>
              <w14:schemeClr w14:val="tx1"/>
            </w14:solidFill>
          </w14:textFill>
        </w:rPr>
        <w:t>Nhân viên cần được giải thích cụ thể những dữ liệu vị trí nào được thu và vào lúc nào? Ai được xem tọa độ đã ghi?</w:t>
      </w:r>
    </w:p>
    <w:p w14:paraId="0B992980">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0F5338E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M31  </w:t>
      </w:r>
      <w:r>
        <w:rPr>
          <w:rFonts w:hint="default" w:ascii="Times New Roman" w:hAnsi="Times New Roman" w:cs="Times New Roman"/>
          <w:color w:val="000000" w:themeColor="text1"/>
          <w:sz w:val="21"/>
          <w:szCs w:val="24"/>
          <w14:textFill>
            <w14:solidFill>
              <w14:schemeClr w14:val="tx1"/>
            </w14:solidFill>
          </w14:textFill>
        </w:rPr>
        <w:t>App có cần hiển thị chính sách quyền riêng tư, kênh hỗ trợ, phiên bản ứng dụng và cách báo lỗi không?</w:t>
      </w:r>
    </w:p>
    <w:p w14:paraId="4D9183C0">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1C0BA725">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M32  </w:t>
      </w:r>
      <w:r>
        <w:rPr>
          <w:rFonts w:hint="default" w:ascii="Times New Roman" w:hAnsi="Times New Roman" w:cs="Times New Roman"/>
          <w:color w:val="000000" w:themeColor="text1"/>
          <w:sz w:val="21"/>
          <w:szCs w:val="24"/>
          <w14:textFill>
            <w14:solidFill>
              <w14:schemeClr w14:val="tx1"/>
            </w14:solidFill>
          </w14:textFill>
        </w:rPr>
        <w:t>Nhân viên thường dùng app bằng một tay, ngoài trời hoặc trong điều kiện ánh sáng yếu không? Điều gì làm thao tác chấm công bị chậm?</w:t>
      </w:r>
    </w:p>
    <w:p w14:paraId="18CC6B68">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408CD440">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M33  </w:t>
      </w:r>
      <w:r>
        <w:rPr>
          <w:rFonts w:hint="default" w:ascii="Times New Roman" w:hAnsi="Times New Roman" w:cs="Times New Roman"/>
          <w:color w:val="000000" w:themeColor="text1"/>
          <w:sz w:val="21"/>
          <w:szCs w:val="24"/>
          <w14:textFill>
            <w14:solidFill>
              <w14:schemeClr w14:val="tx1"/>
            </w14:solidFill>
          </w14:textFill>
        </w:rPr>
        <w:t>Mất bao lâu là chấp nhận được từ lúc bấm đến khi thấy kết quả? Khi API lỗi, thông điệp nào giúp nhân viên biết bước tiếp theo?</w:t>
      </w:r>
    </w:p>
    <w:p w14:paraId="0FFA213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6D71B311">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M34  </w:t>
      </w:r>
      <w:r>
        <w:rPr>
          <w:rFonts w:hint="default" w:ascii="Times New Roman" w:hAnsi="Times New Roman" w:cs="Times New Roman"/>
          <w:color w:val="000000" w:themeColor="text1"/>
          <w:sz w:val="21"/>
          <w:szCs w:val="24"/>
          <w14:textFill>
            <w14:solidFill>
              <w14:schemeClr w14:val="tx1"/>
            </w14:solidFill>
          </w14:textFill>
        </w:rPr>
        <w:t>Khi đăng xuất, đổi máy hoặc gỡ app, dữ liệu lưu trên máy cần xóa hoặc giữ theo quy định nào?</w:t>
      </w:r>
    </w:p>
    <w:p w14:paraId="13051551">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C185689">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Dùng thử và đề xuất mới cho app</w:t>
      </w:r>
    </w:p>
    <w:p w14:paraId="73BF7B43">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M35  </w:t>
      </w:r>
      <w:r>
        <w:rPr>
          <w:rFonts w:hint="default" w:ascii="Times New Roman" w:hAnsi="Times New Roman" w:cs="Times New Roman"/>
          <w:color w:val="000000" w:themeColor="text1"/>
          <w:sz w:val="21"/>
          <w:szCs w:val="24"/>
          <w14:textFill>
            <w14:solidFill>
              <w14:schemeClr w14:val="tx1"/>
            </w14:solidFill>
          </w14:textFill>
        </w:rPr>
        <w:t>Mỗi nhóm nhân viên nên thử những tình huống nào: check-in đúng, ngoài vùng, GPS yếu, mất mạng, công tác, nghỉ phép và nhận thông báo?</w:t>
      </w:r>
    </w:p>
    <w:p w14:paraId="42DA55C9">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3AFF0D4">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M36  </w:t>
      </w:r>
      <w:r>
        <w:rPr>
          <w:rFonts w:hint="default" w:ascii="Times New Roman" w:hAnsi="Times New Roman" w:cs="Times New Roman"/>
          <w:color w:val="000000" w:themeColor="text1"/>
          <w:sz w:val="21"/>
          <w:szCs w:val="24"/>
          <w14:textFill>
            <w14:solidFill>
              <w14:schemeClr w14:val="tx1"/>
            </w14:solidFill>
          </w14:textFill>
        </w:rPr>
        <w:t>Tình huống nào hiện nhân viên phải gọi điện hoặc nhắn Zalo cho quản lý vì chưa có công cụ xử lý?</w:t>
      </w:r>
    </w:p>
    <w:p w14:paraId="159B064B">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697B5BA">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M37  </w:t>
      </w:r>
      <w:r>
        <w:rPr>
          <w:rFonts w:hint="default" w:ascii="Times New Roman" w:hAnsi="Times New Roman" w:cs="Times New Roman"/>
          <w:color w:val="000000" w:themeColor="text1"/>
          <w:sz w:val="21"/>
          <w:szCs w:val="24"/>
          <w14:textFill>
            <w14:solidFill>
              <w14:schemeClr w14:val="tx1"/>
            </w14:solidFill>
          </w14:textFill>
        </w:rPr>
        <w:t>Ba nhu cầu mới quan trọng nhất trên app là gì? Với mỗi nhu cầu, ai gặp, tần suất ra sao và cách xử lý hiện tại thế nào?</w:t>
      </w:r>
    </w:p>
    <w:p w14:paraId="31F9C27E">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759FF38C">
      <w:pPr>
        <w:pStyle w:val="164"/>
        <w:rPr>
          <w:rFonts w:hint="default" w:ascii="Times New Roman" w:hAnsi="Times New Roman" w:cs="Times New Roman"/>
          <w:color w:val="000000" w:themeColor="text1"/>
          <w:sz w:val="21"/>
          <w:szCs w:val="24"/>
          <w14:textFill>
            <w14:solidFill>
              <w14:schemeClr w14:val="tx1"/>
            </w14:solidFill>
          </w14:textFill>
        </w:rPr>
      </w:pPr>
      <w:r>
        <w:rPr>
          <w:rFonts w:hint="default" w:ascii="Times New Roman" w:hAnsi="Times New Roman" w:cs="Times New Roman"/>
          <w:b/>
          <w:color w:val="000000" w:themeColor="text1"/>
          <w:sz w:val="21"/>
          <w:szCs w:val="24"/>
          <w14:textFill>
            <w14:solidFill>
              <w14:schemeClr w14:val="tx1"/>
            </w14:solidFill>
          </w14:textFill>
        </w:rPr>
        <w:t xml:space="preserve">M38  </w:t>
      </w:r>
      <w:r>
        <w:rPr>
          <w:rFonts w:hint="default" w:ascii="Times New Roman" w:hAnsi="Times New Roman" w:cs="Times New Roman"/>
          <w:color w:val="000000" w:themeColor="text1"/>
          <w:sz w:val="21"/>
          <w:szCs w:val="24"/>
          <w14:textFill>
            <w14:solidFill>
              <w14:schemeClr w14:val="tx1"/>
            </w14:solidFill>
          </w14:textFill>
        </w:rPr>
        <w:t>Ai đại diện nhân viên văn phòng và kỹ thuật xác nhận trải nghiệm dùng thử trước khi triển khai rộng?</w:t>
      </w:r>
    </w:p>
    <w:p w14:paraId="1A20D250">
      <w:pPr>
        <w:pStyle w:val="165"/>
        <w:pBdr>
          <w:bottom w:val="single" w:color="D9D9D9" w:sz="4" w:space="0"/>
        </w:pBdr>
        <w:rPr>
          <w:rFonts w:hint="default" w:ascii="Times New Roman" w:hAnsi="Times New Roman" w:cs="Times New Roman"/>
          <w:color w:val="000000" w:themeColor="text1"/>
          <w:sz w:val="18"/>
          <w:szCs w:val="24"/>
          <w14:textFill>
            <w14:solidFill>
              <w14:schemeClr w14:val="tx1"/>
            </w14:solidFill>
          </w14:textFill>
        </w:rPr>
      </w:pPr>
      <w:r>
        <w:rPr>
          <w:rFonts w:hint="default" w:ascii="Times New Roman" w:hAnsi="Times New Roman" w:cs="Times New Roman"/>
          <w:color w:val="000000" w:themeColor="text1"/>
          <w:sz w:val="18"/>
          <w:szCs w:val="24"/>
          <w14:textFill>
            <w14:solidFill>
              <w14:schemeClr w14:val="tx1"/>
            </w14:solidFill>
          </w14:textFill>
        </w:rPr>
        <w:t xml:space="preserve">Ghi nhận / quyết định: </w:t>
      </w:r>
    </w:p>
    <w:p w14:paraId="53980001">
      <w:pPr>
        <w:pStyle w:val="3"/>
        <w:rPr>
          <w:rFonts w:hint="default" w:ascii="Times New Roman" w:hAnsi="Times New Roman" w:cs="Times New Roman"/>
          <w:color w:val="000000" w:themeColor="text1"/>
          <w:sz w:val="24"/>
          <w:szCs w:val="28"/>
          <w14:textFill>
            <w14:solidFill>
              <w14:schemeClr w14:val="tx1"/>
            </w14:solidFill>
          </w14:textFill>
        </w:rPr>
      </w:pPr>
      <w:r>
        <w:rPr>
          <w:rFonts w:hint="default" w:ascii="Times New Roman" w:hAnsi="Times New Roman" w:cs="Times New Roman"/>
          <w:color w:val="000000" w:themeColor="text1"/>
          <w:sz w:val="24"/>
          <w:szCs w:val="28"/>
          <w14:textFill>
            <w14:solidFill>
              <w14:schemeClr w14:val="tx1"/>
            </w14:solidFill>
          </w14:textFill>
        </w:rPr>
        <w:t>Tài liệu cần xin cho ứng dụng nhân viên</w:t>
      </w:r>
    </w:p>
    <w:p w14:paraId="4C94C94D">
      <w:pPr>
        <w:pStyle w:val="23"/>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Ví dụ quy trình chấm công, đi công tác, xin nghỉ và nhận thông báo hiện nay đã ẩn dữ liệu cá nhân.</w:t>
      </w:r>
    </w:p>
    <w:p w14:paraId="293243E6">
      <w:pPr>
        <w:pStyle w:val="23"/>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cs="Times New Roman"/>
          <w:color w:val="000000" w:themeColor="text1"/>
          <w:sz w:val="22"/>
          <w:szCs w:val="24"/>
          <w14:textFill>
            <w14:solidFill>
              <w14:schemeClr w14:val="tx1"/>
            </w14:solidFill>
          </w14:textFill>
        </w:rPr>
        <w:t>Các tình huống thực địa để thử app: trong văn phòng, ngoài vùng, mạng yếu và khi đi công tác.</w:t>
      </w:r>
    </w:p>
    <w:sectPr>
      <w:pgSz w:w="12240" w:h="15840"/>
      <w:pgMar w:top="1037" w:right="1123" w:bottom="1008"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9106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1" w:lineRule="auto"/>
    </w:pPr>
    <w:rPr>
      <w:rFonts w:ascii="Aptos" w:hAnsi="Aptos" w:eastAsiaTheme="minorEastAsia" w:cstheme="minorBidi"/>
      <w:color w:val="1E1C22"/>
      <w:sz w:val="21"/>
      <w:szCs w:val="22"/>
      <w:lang w:val="en-US" w:eastAsia="en-US" w:bidi="ar-SA"/>
    </w:rPr>
  </w:style>
  <w:style w:type="paragraph" w:styleId="2">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40" w:after="8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200" w:line="240" w:lineRule="auto"/>
      <w:contextualSpacing/>
    </w:pPr>
    <w:rPr>
      <w:rFonts w:asciiTheme="majorHAnsi" w:hAnsiTheme="majorHAnsi" w:eastAsiaTheme="majorEastAsia" w:cstheme="majorBidi"/>
      <w:b/>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Question"/>
    <w:basedOn w:val="1"/>
    <w:uiPriority w:val="0"/>
    <w:pPr>
      <w:keepNext/>
      <w:keepLines/>
      <w:spacing w:before="80" w:after="20"/>
    </w:pPr>
    <w:rPr>
      <w:sz w:val="20"/>
    </w:rPr>
  </w:style>
  <w:style w:type="paragraph" w:customStyle="1" w:styleId="165">
    <w:name w:val="Answer"/>
    <w:basedOn w:val="1"/>
    <w:uiPriority w:val="0"/>
    <w:pPr>
      <w:spacing w:after="140" w:line="276" w:lineRule="auto"/>
    </w:pPr>
    <w:rPr>
      <w:color w:val="706A74"/>
      <w:sz w:val="17"/>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3188</Words>
  <Characters>11568</Characters>
  <Lines>0</Lines>
  <Paragraphs>0</Paragraphs>
  <TotalTime>1</TotalTime>
  <ScaleCrop>false</ScaleCrop>
  <LinksUpToDate>false</LinksUpToDate>
  <CharactersWithSpaces>14730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Admin Web; ứng dụng nhân viên; chấm công; khảo sát yêu cầu</cp:keywords>
  <cp:lastModifiedBy>Nguyễn Thành Nam</cp:lastModifiedBy>
  <dcterms:modified xsi:type="dcterms:W3CDTF">2026-09-16T09:07:17Z</dcterms:modified>
  <dc:subject>Khảo sát yêu cầu Thiên Minh Dental Workforce</dc:subject>
  <dc:title>Bộ câu hỏi xác nhận yêu cầu Admin Web và ứng dụng nhân viên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eyJoZGlkIjoiNmIwYzQ5ZThjODNlNmM2NTc3ZmMyN2I4YmI0MTJmZmQiLCJ1c2VySWQiOiIxMzc0NDAyNzEzMTc0In0=</vt:lpwstr>
  </property>
  <property fmtid="{D5CDD505-2E9C-101B-9397-08002B2CF9AE}" pid="3" name="KSOProductBuildVer">
    <vt:lpwstr>1033-12.1.0.28485</vt:lpwstr>
  </property>
  <property fmtid="{D5CDD505-2E9C-101B-9397-08002B2CF9AE}" pid="4" name="ICV">
    <vt:lpwstr>BFA762C20E0C45AC929A5C4AE2914CFC_12</vt:lpwstr>
  </property>
</Properties>
</file>